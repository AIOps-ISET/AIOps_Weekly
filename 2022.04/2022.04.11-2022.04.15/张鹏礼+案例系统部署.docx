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/>
        <w:jc w:val="left"/>
      </w:pPr>
      <w:r>
        <w:rPr>
          <w:rFonts w:ascii="Times New Roman" w:hAnsi="Times New Roman" w:eastAsia="宋体" w:cs="Times New Roman"/>
          <w:b/>
          <w:sz w:val="52"/>
        </w:rPr>
        <w:t>周报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安装VirtualBox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tbl>
      <w:tblPr>
        <w:tblStyle w:val="2"/>
        <w:tblW w:w="0" w:type="auto"/>
        <w:tblInd w:w="0" w:type="dxa"/>
        <w:tblBorders>
          <w:top w:val="single" w:color="CDB2FA" w:sz="0" w:space="0"/>
          <w:left w:val="single" w:color="CDB2FA" w:sz="0" w:space="0"/>
          <w:bottom w:val="single" w:color="CDB2FA" w:sz="0" w:space="0"/>
          <w:right w:val="single" w:color="CDB2FA" w:sz="0" w:space="0"/>
          <w:insideH w:val="single" w:color="CDB2FA" w:sz="0" w:space="0"/>
          <w:insideV w:val="single" w:color="CDB2FA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5"/>
      </w:tblGrid>
      <w:tr>
        <w:tblPrEx>
          <w:tblBorders>
            <w:top w:val="single" w:color="CDB2FA" w:sz="0" w:space="0"/>
            <w:left w:val="single" w:color="CDB2FA" w:sz="0" w:space="0"/>
            <w:bottom w:val="single" w:color="CDB2FA" w:sz="0" w:space="0"/>
            <w:right w:val="single" w:color="CDB2FA" w:sz="0" w:space="0"/>
            <w:insideH w:val="single" w:color="CDB2FA" w:sz="0" w:space="0"/>
            <w:insideV w:val="single" w:color="CDB2FA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4" w:type="dxa"/>
            <w:shd w:val="clear" w:color="auto" w:fill="F6F1FE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2"/>
              </w:rPr>
              <w:t>安装virtualBox 详细步骤可见：https://zhuanlan.zhihu.com/p/111567471
</w:t>
            </w:r>
          </w:p>
        </w:tc>
      </w:tr>
    </w:tbl>
    <w:p>
      <w:pPr>
        <w:numPr>
          <w:ilvl w:val="0"/>
          <w:numId w:val="1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首先安装Virtual Box主程序
</w:t>
      </w:r>
    </w:p>
    <w:p>
      <w:pPr>
        <w:numPr>
          <w:ilvl w:val="0"/>
          <w:numId w:val="2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安装Virtual Box扩展程序
</w:t>
      </w:r>
    </w:p>
    <w:p>
      <w:pPr>
        <w:numPr>
          <w:ilvl w:val="0"/>
          <w:numId w:val="3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Virtual Box GuestAdditionas
</w:t>
      </w:r>
    </w:p>
    <w:p>
      <w:pPr>
        <w:numPr>
          <w:ilvl w:val="0"/>
          <w:numId w:val="4"/>
        </w:numPr>
        <w:ind w:left="0"/>
        <w:jc w:val="left"/>
      </w:pPr>
      <w:r>
        <w:rPr>
          <w:rFonts w:ascii="Times New Roman" w:hAnsi="Times New Roman" w:eastAsia="宋体" w:cs="Times New Roman"/>
          <w:sz w:val="22"/>
        </w:rPr>
        <w:t>安装Ubuntu ps.内存空间要给足够大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（挂一个坑点 VirtualBox启动黑屏 解决方案：https://blog.desdelinux.net/zh-CN/%E4%BF%AE%E5%A4%8Dubuntu%E6%8C%82%E5%9C%A8%E5%90%AF%E5%8A%A8%E9%BB%91%E5%B1%8F%E6%AD%BB%E7%B4%AB/）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2895600"/>
            <wp:effectExtent l="0" t="0" r="9525" b="0"/>
            <wp:docPr id="2" name="Picture 2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spacing w:before="380" w:after="140"/>
        <w:jc w:val="left"/>
        <w:outlineLvl w:val="0"/>
      </w:pPr>
      <w:r>
        <w:rPr>
          <w:rFonts w:ascii="Times New Roman" w:hAnsi="Times New Roman" w:eastAsia="宋体" w:cs="Times New Roman"/>
          <w:b/>
          <w:sz w:val="44"/>
        </w:rPr>
        <w:t>在VirtualBox里配置minikube
</w:t>
      </w:r>
    </w:p>
    <w:p>
      <w:pPr>
        <w:jc w:val="left"/>
      </w:pPr>
      <w:r>
        <w:fldChar w:fldCharType="begin"/>
      </w:r>
      <w:r>
        <w:instrText xml:space="preserve"> HYPERLINK "https://minikube.sigs.k8s.io/docs/start/" \h </w:instrText>
      </w:r>
      <w:r>
        <w:fldChar w:fldCharType="separate"/>
      </w:r>
      <w:r>
        <w:rPr>
          <w:rFonts w:ascii="Times New Roman" w:hAnsi="Times New Roman" w:eastAsia="宋体" w:cs="Times New Roman"/>
          <w:color w:val="1A84EE"/>
          <w:sz w:val="22"/>
        </w:rPr>
        <w:t>minikube start</w:t>
      </w:r>
      <w:r>
        <w:rPr>
          <w:rFonts w:ascii="Times New Roman" w:hAnsi="Times New Roman" w:eastAsia="宋体" w:cs="Times New Roman"/>
          <w:color w:val="1A84EE"/>
          <w:sz w:val="22"/>
        </w:rPr>
        <w:fldChar w:fldCharType="end"/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3076575"/>
            <wp:effectExtent l="0" t="0" r="9525" b="1905"/>
            <wp:docPr id="3" name="Picture 3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1638300"/>
            <wp:effectExtent l="0" t="0" r="9525" b="7620"/>
            <wp:docPr id="4" name="Picture 4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spacing w:before="380" w:after="140"/>
        <w:jc w:val="left"/>
        <w:outlineLvl w:val="0"/>
      </w:pPr>
      <w:r>
        <w:rPr>
          <w:rFonts w:ascii="Times New Roman" w:hAnsi="Times New Roman" w:eastAsia="宋体" w:cs="Times New Roman"/>
          <w:b/>
          <w:sz w:val="44"/>
        </w:rPr>
        <w:t>配置 kubectl
</w:t>
      </w:r>
    </w:p>
    <w:p>
      <w:pPr>
        <w:jc w:val="left"/>
      </w:pPr>
      <w:r>
        <w:fldChar w:fldCharType="begin"/>
      </w:r>
      <w:r>
        <w:instrText xml:space="preserve"> HYPERLINK "https://kubernetes.io/docs/tasks/tools/install-kubectl-linux/#verify-kubectl-configuration" \h </w:instrText>
      </w:r>
      <w:r>
        <w:fldChar w:fldCharType="separate"/>
      </w:r>
      <w:r>
        <w:rPr>
          <w:rFonts w:ascii="Times New Roman" w:hAnsi="Times New Roman" w:eastAsia="宋体" w:cs="Times New Roman"/>
          <w:color w:val="1A84EE"/>
          <w:sz w:val="22"/>
        </w:rPr>
        <w:t>https://kubernetes.io</w:t>
      </w:r>
      <w:bookmarkStart w:id="0" w:name="_GoBack"/>
      <w:bookmarkEnd w:id="0"/>
      <w:r>
        <w:rPr>
          <w:rFonts w:ascii="Times New Roman" w:hAnsi="Times New Roman" w:eastAsia="宋体" w:cs="Times New Roman"/>
          <w:color w:val="1A84EE"/>
          <w:sz w:val="22"/>
        </w:rPr>
        <w:t>/docs/tasks/tools/install-kubectl-linux/#verify-kubectl-configuration</w:t>
      </w:r>
      <w:r>
        <w:rPr>
          <w:rFonts w:ascii="Times New Roman" w:hAnsi="Times New Roman" w:eastAsia="宋体" w:cs="Times New Roman"/>
          <w:color w:val="1A84EE"/>
          <w:sz w:val="22"/>
        </w:rPr>
        <w:fldChar w:fldCharType="end"/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drawing>
          <wp:inline distT="0" distB="0" distL="0" distR="0">
            <wp:extent cx="5400675" cy="2781300"/>
            <wp:effectExtent l="0" t="0" r="9525" b="7620"/>
            <wp:docPr id="5" name="Picture 5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p>
      <w:pPr>
        <w:jc w:val="left"/>
      </w:pPr>
      <w:r>
        <w:rPr>
          <w:rFonts w:ascii="Times New Roman" w:hAnsi="Times New Roman" w:eastAsia="宋体" w:cs="Times New Roman"/>
          <w:sz w:val="22"/>
        </w:rPr>
        <w:t>
</w:t>
      </w:r>
    </w:p>
    <w:sectPr>
      <w:headerReference r:id="rId3" w:type="default"/>
      <w:footerReference r:id="rId4" w:type="default"/>
      <w:pgSz w:w="11905" w:h="16840" w:orient="landscape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4"/>
      <w:numFmt w:val="decimal"/>
      <w:suff w:val="space"/>
      <w:lvlText w:val="%1."/>
      <w:lvlJc w:val="left"/>
      <w:rPr>
        <w:color w:val="0070F0"/>
      </w:rPr>
    </w:lvl>
  </w:abstractNum>
  <w:abstractNum w:abstractNumId="1">
    <w:nsid w:val="CF092B84"/>
    <w:multiLevelType w:val="singleLevel"/>
    <w:tmpl w:val="CF092B84"/>
    <w:lvl w:ilvl="0" w:tentative="0">
      <w:start w:val="2"/>
      <w:numFmt w:val="decimal"/>
      <w:suff w:val="space"/>
      <w:lvlText w:val="%1."/>
      <w:lvlJc w:val="left"/>
      <w:rPr>
        <w:color w:val="0070F0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decimal"/>
      <w:suff w:val="space"/>
      <w:lvlText w:val="%1."/>
      <w:lvlJc w:val="left"/>
      <w:rPr>
        <w:color w:val="0070F0"/>
      </w:rPr>
    </w:lvl>
  </w:abstractNum>
  <w:abstractNum w:abstractNumId="3">
    <w:nsid w:val="59ADCABA"/>
    <w:multiLevelType w:val="singleLevel"/>
    <w:tmpl w:val="59ADCABA"/>
    <w:lvl w:ilvl="0" w:tentative="0">
      <w:start w:val="3"/>
      <w:numFmt w:val="decimal"/>
      <w:suff w:val="space"/>
      <w:lvlText w:val="%1."/>
      <w:lvlJc w:val="left"/>
      <w:rPr>
        <w:color w:val="0070F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FC66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93</Words>
  <Characters>461</Characters>
  <TotalTime>0</TotalTime>
  <ScaleCrop>false</ScaleCrop>
  <LinksUpToDate>false</LinksUpToDate>
  <CharactersWithSpaces>471</CharactersWithSpaces>
  <Application>WPS Office_11.1.0.11365_F1E327BC-269C-435d-A152-05C5408002CA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2022-04-17T06:56:00Z</dcterms:created>
  <dc:creator>Apache POI</dc:creator>
  <cp:lastModifiedBy>10335</cp:lastModifiedBy>
  <dcterms:modified xsi:type="dcterms:W3CDTF">2022-04-17T06:57:22Z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7308E9B2543A40688EDE57A09C09BF71</vt:lpwstr>
  </property>
</Properties>
</file>